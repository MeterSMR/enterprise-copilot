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utoSpaceDE w:val="0"/>
        <w:spacing w:before="0" w:after="0" w:line="520" w:lineRule="exact"/>
        <w:jc w:val="both"/>
        <w:rPr>
          <w:rFonts w:ascii="Arial" w:hAnsi="Arial" w:eastAsia="仿宋_GB2312" w:cs="Arial"/>
          <w:sz w:val="28"/>
          <w:szCs w:val="28"/>
        </w:rPr>
      </w:pPr>
      <w:r>
        <w:rPr>
          <w:rFonts w:ascii="Arial" w:hAnsi="Arial" w:eastAsia="仿宋_GB2312" w:cs="Arial"/>
          <w:sz w:val="28"/>
          <w:szCs w:val="28"/>
        </w:rPr>
        <w:t>附件二：生产作业部门员工个人绩效考核表</w:t>
      </w:r>
      <w:bookmarkStart w:id="0" w:name="_GoBack"/>
      <w:bookmarkEnd w:id="0"/>
    </w:p>
    <w:tbl>
      <w:tblPr>
        <w:tblStyle w:val="32"/>
        <w:tblW w:w="14520" w:type="dxa"/>
        <w:tblInd w:w="85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160"/>
        <w:gridCol w:w="1660"/>
        <w:gridCol w:w="1660"/>
        <w:gridCol w:w="1660"/>
        <w:gridCol w:w="1660"/>
        <w:gridCol w:w="620"/>
        <w:gridCol w:w="1660"/>
        <w:gridCol w:w="920"/>
        <w:gridCol w:w="920"/>
        <w:gridCol w:w="920"/>
        <w:gridCol w:w="920"/>
        <w:gridCol w:w="760"/>
      </w:tblGrid>
      <w:tr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20" w:hRule="atLeast"/>
        </w:trPr>
        <w:tc>
          <w:tcPr>
            <w:tcW w:w="1160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single" w:color="000000" w:sz="4" w:space="0"/>
            </w:tcBorders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任职部门</w:t>
            </w:r>
          </w:p>
        </w:tc>
        <w:tc>
          <w:tcPr>
            <w:tcW w:w="1660" w:type="dxa"/>
            <w:tcBorders>
              <w:top w:val="double" w:color="000000" w:sz="6" w:space="0"/>
              <w:bottom w:val="double" w:color="000000" w:sz="6" w:space="0"/>
              <w:right w:val="single" w:color="000000" w:sz="4" w:space="0"/>
            </w:tcBorders>
            <w:vAlign w:val="center"/>
          </w:tcPr>
          <w:p>
            <w:pPr>
              <w:spacing w:before="0" w:after="0" w:line="240" w:lineRule="auto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3320" w:type="dxa"/>
            <w:gridSpan w:val="2"/>
            <w:tcBorders>
              <w:top w:val="double" w:color="000000" w:sz="6" w:space="0"/>
              <w:left w:val="single" w:color="000000" w:sz="4" w:space="0"/>
              <w:bottom w:val="double" w:color="000000" w:sz="6" w:space="0"/>
              <w:right w:val="single" w:color="000000" w:sz="4" w:space="0"/>
            </w:tcBorders>
            <w:vAlign w:val="center"/>
          </w:tcPr>
          <w:p>
            <w:pPr>
              <w:spacing w:before="0" w:after="0" w:line="240" w:lineRule="auto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任职者职务及姓名</w:t>
            </w:r>
          </w:p>
        </w:tc>
        <w:tc>
          <w:tcPr>
            <w:tcW w:w="1660" w:type="dxa"/>
            <w:tcBorders>
              <w:top w:val="double" w:color="000000" w:sz="6" w:space="0"/>
              <w:bottom w:val="double" w:color="000000" w:sz="6" w:space="0"/>
              <w:right w:val="single" w:color="000000" w:sz="4" w:space="0"/>
            </w:tcBorders>
            <w:vAlign w:val="center"/>
          </w:tcPr>
          <w:p>
            <w:pPr>
              <w:spacing w:before="0" w:after="0" w:line="240" w:lineRule="auto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2280" w:type="dxa"/>
            <w:gridSpan w:val="2"/>
            <w:tcBorders>
              <w:top w:val="double" w:color="000000" w:sz="6" w:space="0"/>
              <w:bottom w:val="double" w:color="000000" w:sz="6" w:space="0"/>
              <w:right w:val="single" w:color="000000" w:sz="4" w:space="0"/>
            </w:tcBorders>
            <w:vAlign w:val="center"/>
          </w:tcPr>
          <w:p>
            <w:pPr>
              <w:spacing w:before="0" w:after="0" w:line="240" w:lineRule="auto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评估者职务及姓名</w:t>
            </w:r>
          </w:p>
        </w:tc>
        <w:tc>
          <w:tcPr>
            <w:tcW w:w="920" w:type="dxa"/>
            <w:tcBorders>
              <w:top w:val="double" w:color="000000" w:sz="6" w:space="0"/>
              <w:bottom w:val="double" w:color="000000" w:sz="6" w:space="0"/>
            </w:tcBorders>
            <w:vAlign w:val="center"/>
          </w:tcPr>
          <w:p>
            <w:pPr>
              <w:spacing w:before="0" w:after="0" w:line="240" w:lineRule="auto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920" w:type="dxa"/>
            <w:tcBorders>
              <w:top w:val="double" w:color="000000" w:sz="6" w:space="0"/>
              <w:bottom w:val="double" w:color="000000" w:sz="6" w:space="0"/>
              <w:right w:val="single" w:color="000000" w:sz="4" w:space="0"/>
            </w:tcBorders>
            <w:vAlign w:val="center"/>
          </w:tcPr>
          <w:p>
            <w:pPr>
              <w:spacing w:before="0" w:after="0" w:line="240" w:lineRule="auto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2600" w:type="dxa"/>
            <w:gridSpan w:val="3"/>
            <w:tcBorders>
              <w:top w:val="double" w:color="000000" w:sz="6" w:space="0"/>
              <w:bottom w:val="double" w:color="000000" w:sz="6" w:space="0"/>
              <w:right w:val="double" w:color="000000" w:sz="6" w:space="0"/>
            </w:tcBorders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 </w:t>
            </w:r>
          </w:p>
        </w:tc>
      </w:tr>
      <w:tr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80" w:hRule="atLeast"/>
        </w:trPr>
        <w:tc>
          <w:tcPr>
            <w:tcW w:w="1160" w:type="dxa"/>
            <w:vAlign w:val="center"/>
          </w:tcPr>
          <w:p>
            <w:pPr>
              <w:snapToGrid w:val="0"/>
              <w:spacing w:before="0" w:after="0" w:line="240" w:lineRule="auto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</w:p>
        </w:tc>
        <w:tc>
          <w:tcPr>
            <w:tcW w:w="1660" w:type="dxa"/>
            <w:vAlign w:val="center"/>
          </w:tcPr>
          <w:p>
            <w:pPr>
              <w:snapToGrid w:val="0"/>
              <w:spacing w:before="0"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1660" w:type="dxa"/>
            <w:vAlign w:val="center"/>
          </w:tcPr>
          <w:p>
            <w:pPr>
              <w:snapToGrid w:val="0"/>
              <w:spacing w:before="0"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1660" w:type="dxa"/>
            <w:vAlign w:val="center"/>
          </w:tcPr>
          <w:p>
            <w:pPr>
              <w:snapToGrid w:val="0"/>
              <w:spacing w:before="0"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1660" w:type="dxa"/>
            <w:vAlign w:val="center"/>
          </w:tcPr>
          <w:p>
            <w:pPr>
              <w:snapToGrid w:val="0"/>
              <w:spacing w:before="0"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620" w:type="dxa"/>
            <w:vAlign w:val="center"/>
          </w:tcPr>
          <w:p>
            <w:pPr>
              <w:snapToGrid w:val="0"/>
              <w:spacing w:before="0"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1660" w:type="dxa"/>
            <w:vAlign w:val="center"/>
          </w:tcPr>
          <w:p>
            <w:pPr>
              <w:snapToGrid w:val="0"/>
              <w:spacing w:before="0"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920" w:type="dxa"/>
            <w:vAlign w:val="center"/>
          </w:tcPr>
          <w:p>
            <w:pPr>
              <w:snapToGrid w:val="0"/>
              <w:spacing w:before="0"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920" w:type="dxa"/>
            <w:vAlign w:val="center"/>
          </w:tcPr>
          <w:p>
            <w:pPr>
              <w:snapToGrid w:val="0"/>
              <w:spacing w:before="0"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920" w:type="dxa"/>
            <w:vAlign w:val="center"/>
          </w:tcPr>
          <w:p>
            <w:pPr>
              <w:snapToGrid w:val="0"/>
              <w:spacing w:before="0"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920" w:type="dxa"/>
            <w:vAlign w:val="center"/>
          </w:tcPr>
          <w:p>
            <w:pPr>
              <w:snapToGrid w:val="0"/>
              <w:spacing w:before="0"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760" w:type="dxa"/>
            <w:vAlign w:val="center"/>
          </w:tcPr>
          <w:p>
            <w:pPr>
              <w:snapToGrid w:val="0"/>
              <w:spacing w:before="0"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99" w:hRule="atLeast"/>
        </w:trPr>
        <w:tc>
          <w:tcPr>
            <w:tcW w:w="1160" w:type="dxa"/>
            <w:vMerge w:val="restart"/>
            <w:tcBorders>
              <w:top w:val="double" w:color="000000" w:sz="6" w:space="0"/>
              <w:left w:val="doub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考核角度</w:t>
            </w:r>
          </w:p>
        </w:tc>
        <w:tc>
          <w:tcPr>
            <w:tcW w:w="6640" w:type="dxa"/>
            <w:gridSpan w:val="4"/>
            <w:tcBorders>
              <w:top w:val="doub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评价参考标准</w:t>
            </w:r>
          </w:p>
        </w:tc>
        <w:tc>
          <w:tcPr>
            <w:tcW w:w="620" w:type="dxa"/>
            <w:vMerge w:val="restart"/>
            <w:tcBorders>
              <w:top w:val="doub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指标权重</w:t>
            </w:r>
          </w:p>
        </w:tc>
        <w:tc>
          <w:tcPr>
            <w:tcW w:w="1660" w:type="dxa"/>
            <w:vMerge w:val="restart"/>
            <w:tcBorders>
              <w:top w:val="doub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双方经讨论确定的参考指标</w:t>
            </w:r>
          </w:p>
        </w:tc>
        <w:tc>
          <w:tcPr>
            <w:tcW w:w="3680" w:type="dxa"/>
            <w:gridSpan w:val="4"/>
            <w:tcBorders>
              <w:top w:val="doub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4分制对应指标值</w:t>
            </w:r>
          </w:p>
        </w:tc>
        <w:tc>
          <w:tcPr>
            <w:tcW w:w="760" w:type="dxa"/>
            <w:vMerge w:val="restart"/>
            <w:tcBorders>
              <w:top w:val="double" w:color="000000" w:sz="6" w:space="0"/>
              <w:left w:val="single" w:color="000000" w:sz="4" w:space="0"/>
              <w:bottom w:val="single" w:color="000000" w:sz="4" w:space="0"/>
              <w:right w:val="double" w:color="000000" w:sz="6" w:space="0"/>
            </w:tcBorders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得分</w:t>
            </w:r>
          </w:p>
        </w:tc>
      </w:tr>
      <w:tr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99" w:hRule="atLeast"/>
        </w:trPr>
        <w:tc>
          <w:tcPr>
            <w:tcW w:w="1160" w:type="dxa"/>
            <w:vMerge w:val="continue"/>
            <w:tcBorders>
              <w:top w:val="double" w:color="000000" w:sz="6" w:space="0"/>
              <w:left w:val="doub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>
            <w:pPr>
              <w:snapToGrid w:val="0"/>
              <w:spacing w:before="0" w:after="0" w:line="240" w:lineRule="auto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</w:p>
        </w:tc>
        <w:tc>
          <w:tcPr>
            <w:tcW w:w="1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优秀</w:t>
            </w:r>
          </w:p>
        </w:tc>
        <w:tc>
          <w:tcPr>
            <w:tcW w:w="1660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良好</w:t>
            </w:r>
          </w:p>
        </w:tc>
        <w:tc>
          <w:tcPr>
            <w:tcW w:w="1660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称职</w:t>
            </w:r>
          </w:p>
        </w:tc>
        <w:tc>
          <w:tcPr>
            <w:tcW w:w="1660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待改进</w:t>
            </w:r>
          </w:p>
        </w:tc>
        <w:tc>
          <w:tcPr>
            <w:tcW w:w="620" w:type="dxa"/>
            <w:vMerge w:val="continue"/>
            <w:tcBorders>
              <w:top w:val="doub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>
            <w:pPr>
              <w:snapToGrid w:val="0"/>
              <w:spacing w:before="0" w:after="0" w:line="240" w:lineRule="auto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</w:p>
        </w:tc>
        <w:tc>
          <w:tcPr>
            <w:tcW w:w="1660" w:type="dxa"/>
            <w:vMerge w:val="continue"/>
            <w:tcBorders>
              <w:top w:val="doub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>
            <w:pPr>
              <w:snapToGrid w:val="0"/>
              <w:spacing w:before="0" w:after="0" w:line="240" w:lineRule="auto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</w:p>
        </w:tc>
        <w:tc>
          <w:tcPr>
            <w:tcW w:w="920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1分</w:t>
            </w: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br w:type="textWrapping"/>
            </w: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未达标</w:t>
            </w:r>
          </w:p>
        </w:tc>
        <w:tc>
          <w:tcPr>
            <w:tcW w:w="920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2分</w:t>
            </w: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br w:type="textWrapping"/>
            </w: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部分达标</w:t>
            </w:r>
          </w:p>
        </w:tc>
        <w:tc>
          <w:tcPr>
            <w:tcW w:w="920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3分</w:t>
            </w: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br w:type="textWrapping"/>
            </w: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达标</w:t>
            </w:r>
          </w:p>
        </w:tc>
        <w:tc>
          <w:tcPr>
            <w:tcW w:w="920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4分</w:t>
            </w: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br w:type="textWrapping"/>
            </w: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超出预期</w:t>
            </w:r>
          </w:p>
        </w:tc>
        <w:tc>
          <w:tcPr>
            <w:tcW w:w="760" w:type="dxa"/>
            <w:vMerge w:val="continue"/>
            <w:tcBorders>
              <w:top w:val="double" w:color="000000" w:sz="6" w:space="0"/>
              <w:left w:val="single" w:color="000000" w:sz="4" w:space="0"/>
              <w:bottom w:val="single" w:color="000000" w:sz="4" w:space="0"/>
              <w:right w:val="double" w:color="000000" w:sz="6" w:space="0"/>
            </w:tcBorders>
            <w:shd w:val="clear" w:color="auto" w:fill="F2F2F2"/>
            <w:vAlign w:val="center"/>
          </w:tcPr>
          <w:p>
            <w:pPr>
              <w:snapToGrid w:val="0"/>
              <w:spacing w:before="0" w:after="0" w:line="240" w:lineRule="auto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002" w:hRule="atLeast"/>
        </w:trPr>
        <w:tc>
          <w:tcPr>
            <w:tcW w:w="1160" w:type="dxa"/>
            <w:tcBorders>
              <w:left w:val="double" w:color="000000" w:sz="6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质量</w:t>
            </w:r>
          </w:p>
        </w:tc>
        <w:tc>
          <w:tcPr>
            <w:tcW w:w="166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before="0"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ascii="Arial" w:hAnsi="Arial" w:eastAsia="黑体" w:cs="Arial"/>
                <w:sz w:val="20"/>
                <w:szCs w:val="20"/>
              </w:rPr>
              <w:t>工作完成质量卓越，可以作为典范向全公司表扬</w:t>
            </w:r>
          </w:p>
        </w:tc>
        <w:tc>
          <w:tcPr>
            <w:tcW w:w="1660" w:type="dxa"/>
            <w:tcBorders>
              <w:bottom w:val="single" w:color="000000" w:sz="4" w:space="0"/>
              <w:right w:val="single" w:color="000000" w:sz="4" w:space="0"/>
            </w:tcBorders>
          </w:tcPr>
          <w:p>
            <w:pPr>
              <w:spacing w:before="0"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ascii="Arial" w:hAnsi="Arial" w:eastAsia="黑体" w:cs="Arial"/>
                <w:sz w:val="20"/>
                <w:szCs w:val="20"/>
              </w:rPr>
              <w:t>完成质量超出要求，值得表扬</w:t>
            </w:r>
          </w:p>
        </w:tc>
        <w:tc>
          <w:tcPr>
            <w:tcW w:w="1660" w:type="dxa"/>
            <w:tcBorders>
              <w:bottom w:val="single" w:color="000000" w:sz="4" w:space="0"/>
              <w:right w:val="single" w:color="000000" w:sz="4" w:space="0"/>
            </w:tcBorders>
          </w:tcPr>
          <w:p>
            <w:pPr>
              <w:spacing w:before="0"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ascii="Arial" w:hAnsi="Arial" w:eastAsia="黑体" w:cs="Arial"/>
                <w:sz w:val="20"/>
                <w:szCs w:val="20"/>
              </w:rPr>
              <w:t>工作质量基本达到目标要求或修改后达到要求</w:t>
            </w:r>
          </w:p>
        </w:tc>
        <w:tc>
          <w:tcPr>
            <w:tcW w:w="1660" w:type="dxa"/>
            <w:tcBorders>
              <w:bottom w:val="single" w:color="000000" w:sz="4" w:space="0"/>
              <w:right w:val="single" w:color="000000" w:sz="4" w:space="0"/>
            </w:tcBorders>
          </w:tcPr>
          <w:p>
            <w:pPr>
              <w:spacing w:before="0"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ascii="Arial" w:hAnsi="Arial" w:eastAsia="黑体" w:cs="Arial"/>
                <w:sz w:val="20"/>
                <w:szCs w:val="20"/>
              </w:rPr>
              <w:t>工作质量没有达到目标要求，需要继续改进</w:t>
            </w:r>
          </w:p>
        </w:tc>
        <w:tc>
          <w:tcPr>
            <w:tcW w:w="620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30%</w:t>
            </w:r>
          </w:p>
        </w:tc>
        <w:tc>
          <w:tcPr>
            <w:tcW w:w="1660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ascii="Arial" w:hAnsi="Arial" w:eastAsia="黑体" w:cs="Arial"/>
                <w:sz w:val="20"/>
                <w:szCs w:val="20"/>
              </w:rPr>
              <w:t> </w:t>
            </w:r>
          </w:p>
        </w:tc>
        <w:tc>
          <w:tcPr>
            <w:tcW w:w="920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ascii="Arial" w:hAnsi="Arial" w:eastAsia="黑体" w:cs="Arial"/>
                <w:sz w:val="20"/>
                <w:szCs w:val="20"/>
              </w:rPr>
              <w:t> </w:t>
            </w:r>
          </w:p>
        </w:tc>
        <w:tc>
          <w:tcPr>
            <w:tcW w:w="920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ascii="Arial" w:hAnsi="Arial" w:eastAsia="黑体" w:cs="Arial"/>
                <w:sz w:val="20"/>
                <w:szCs w:val="20"/>
              </w:rPr>
              <w:t> </w:t>
            </w:r>
          </w:p>
        </w:tc>
        <w:tc>
          <w:tcPr>
            <w:tcW w:w="920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ascii="Arial" w:hAnsi="Arial" w:eastAsia="黑体" w:cs="Arial"/>
                <w:sz w:val="20"/>
                <w:szCs w:val="20"/>
              </w:rPr>
              <w:t> </w:t>
            </w:r>
          </w:p>
        </w:tc>
        <w:tc>
          <w:tcPr>
            <w:tcW w:w="920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ascii="Arial" w:hAnsi="Arial" w:eastAsia="黑体" w:cs="Arial"/>
                <w:sz w:val="20"/>
                <w:szCs w:val="20"/>
              </w:rPr>
              <w:t> </w:t>
            </w:r>
          </w:p>
        </w:tc>
        <w:tc>
          <w:tcPr>
            <w:tcW w:w="760" w:type="dxa"/>
            <w:tcBorders>
              <w:bottom w:val="single" w:color="000000" w:sz="4" w:space="0"/>
              <w:right w:val="double" w:color="000000" w:sz="6" w:space="0"/>
            </w:tcBorders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 </w:t>
            </w:r>
          </w:p>
        </w:tc>
      </w:tr>
      <w:tr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002" w:hRule="atLeast"/>
        </w:trPr>
        <w:tc>
          <w:tcPr>
            <w:tcW w:w="1160" w:type="dxa"/>
            <w:tcBorders>
              <w:left w:val="double" w:color="000000" w:sz="6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数量</w:t>
            </w:r>
          </w:p>
        </w:tc>
        <w:tc>
          <w:tcPr>
            <w:tcW w:w="166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before="0"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ascii="Arial" w:hAnsi="Arial" w:eastAsia="黑体" w:cs="Arial"/>
                <w:sz w:val="20"/>
                <w:szCs w:val="20"/>
              </w:rPr>
              <w:t>超额完成本职工作，还能完成根据情况变化增加的工作</w:t>
            </w:r>
          </w:p>
        </w:tc>
        <w:tc>
          <w:tcPr>
            <w:tcW w:w="1660" w:type="dxa"/>
            <w:tcBorders>
              <w:bottom w:val="single" w:color="000000" w:sz="4" w:space="0"/>
              <w:right w:val="single" w:color="000000" w:sz="4" w:space="0"/>
            </w:tcBorders>
          </w:tcPr>
          <w:p>
            <w:pPr>
              <w:spacing w:before="0"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ascii="Arial" w:hAnsi="Arial" w:eastAsia="黑体" w:cs="Arial"/>
                <w:sz w:val="20"/>
                <w:szCs w:val="20"/>
              </w:rPr>
              <w:t>完成了规定的全部工作</w:t>
            </w:r>
          </w:p>
        </w:tc>
        <w:tc>
          <w:tcPr>
            <w:tcW w:w="1660" w:type="dxa"/>
            <w:tcBorders>
              <w:bottom w:val="single" w:color="000000" w:sz="4" w:space="0"/>
              <w:right w:val="single" w:color="000000" w:sz="4" w:space="0"/>
            </w:tcBorders>
          </w:tcPr>
          <w:p>
            <w:pPr>
              <w:spacing w:before="0"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ascii="Arial" w:hAnsi="Arial" w:eastAsia="黑体" w:cs="Arial"/>
                <w:sz w:val="20"/>
                <w:szCs w:val="20"/>
              </w:rPr>
              <w:t>大部分完成了期初规定范围内的工作</w:t>
            </w:r>
          </w:p>
        </w:tc>
        <w:tc>
          <w:tcPr>
            <w:tcW w:w="1660" w:type="dxa"/>
            <w:tcBorders>
              <w:bottom w:val="single" w:color="000000" w:sz="4" w:space="0"/>
              <w:right w:val="single" w:color="000000" w:sz="4" w:space="0"/>
            </w:tcBorders>
          </w:tcPr>
          <w:p>
            <w:pPr>
              <w:spacing w:before="0"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ascii="Arial" w:hAnsi="Arial" w:eastAsia="黑体" w:cs="Arial"/>
                <w:sz w:val="20"/>
                <w:szCs w:val="20"/>
              </w:rPr>
              <w:t>主要工作未能完成</w:t>
            </w:r>
          </w:p>
        </w:tc>
        <w:tc>
          <w:tcPr>
            <w:tcW w:w="620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40%</w:t>
            </w:r>
          </w:p>
        </w:tc>
        <w:tc>
          <w:tcPr>
            <w:tcW w:w="1660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ascii="Arial" w:hAnsi="Arial" w:eastAsia="黑体" w:cs="Arial"/>
                <w:sz w:val="20"/>
                <w:szCs w:val="20"/>
              </w:rPr>
              <w:t> </w:t>
            </w:r>
          </w:p>
        </w:tc>
        <w:tc>
          <w:tcPr>
            <w:tcW w:w="920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ascii="Arial" w:hAnsi="Arial" w:eastAsia="黑体" w:cs="Arial"/>
                <w:sz w:val="20"/>
                <w:szCs w:val="20"/>
              </w:rPr>
              <w:t> </w:t>
            </w:r>
          </w:p>
        </w:tc>
        <w:tc>
          <w:tcPr>
            <w:tcW w:w="920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ascii="Arial" w:hAnsi="Arial" w:eastAsia="黑体" w:cs="Arial"/>
                <w:sz w:val="20"/>
                <w:szCs w:val="20"/>
              </w:rPr>
              <w:t> </w:t>
            </w:r>
          </w:p>
        </w:tc>
        <w:tc>
          <w:tcPr>
            <w:tcW w:w="920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ascii="Arial" w:hAnsi="Arial" w:eastAsia="黑体" w:cs="Arial"/>
                <w:sz w:val="20"/>
                <w:szCs w:val="20"/>
              </w:rPr>
              <w:t> </w:t>
            </w:r>
          </w:p>
        </w:tc>
        <w:tc>
          <w:tcPr>
            <w:tcW w:w="920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ascii="Arial" w:hAnsi="Arial" w:eastAsia="黑体" w:cs="Arial"/>
                <w:sz w:val="20"/>
                <w:szCs w:val="20"/>
              </w:rPr>
              <w:t> </w:t>
            </w:r>
          </w:p>
        </w:tc>
        <w:tc>
          <w:tcPr>
            <w:tcW w:w="760" w:type="dxa"/>
            <w:tcBorders>
              <w:bottom w:val="single" w:color="000000" w:sz="4" w:space="0"/>
              <w:right w:val="double" w:color="000000" w:sz="6" w:space="0"/>
            </w:tcBorders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 </w:t>
            </w:r>
          </w:p>
        </w:tc>
      </w:tr>
      <w:tr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002" w:hRule="atLeast"/>
        </w:trPr>
        <w:tc>
          <w:tcPr>
            <w:tcW w:w="1160" w:type="dxa"/>
            <w:tcBorders>
              <w:left w:val="double" w:color="000000" w:sz="6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工作态度及团队协作</w:t>
            </w:r>
          </w:p>
        </w:tc>
        <w:tc>
          <w:tcPr>
            <w:tcW w:w="166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before="0"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ascii="Arial" w:hAnsi="Arial" w:eastAsia="黑体" w:cs="Arial"/>
                <w:sz w:val="20"/>
                <w:szCs w:val="20"/>
              </w:rPr>
              <w:t>工作极其主动、积极认真，与团队成员通力协作</w:t>
            </w:r>
          </w:p>
        </w:tc>
        <w:tc>
          <w:tcPr>
            <w:tcW w:w="1660" w:type="dxa"/>
            <w:tcBorders>
              <w:bottom w:val="single" w:color="000000" w:sz="4" w:space="0"/>
              <w:right w:val="single" w:color="000000" w:sz="4" w:space="0"/>
            </w:tcBorders>
          </w:tcPr>
          <w:p>
            <w:pPr>
              <w:spacing w:before="0"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ascii="Arial" w:hAnsi="Arial" w:eastAsia="黑体" w:cs="Arial"/>
                <w:sz w:val="20"/>
                <w:szCs w:val="20"/>
              </w:rPr>
              <w:t>工作主动、认真，与团队成功协作良好</w:t>
            </w:r>
          </w:p>
        </w:tc>
        <w:tc>
          <w:tcPr>
            <w:tcW w:w="1660" w:type="dxa"/>
            <w:tcBorders>
              <w:bottom w:val="single" w:color="000000" w:sz="4" w:space="0"/>
              <w:right w:val="single" w:color="000000" w:sz="4" w:space="0"/>
            </w:tcBorders>
          </w:tcPr>
          <w:p>
            <w:pPr>
              <w:spacing w:before="0"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ascii="Arial" w:hAnsi="Arial" w:eastAsia="黑体" w:cs="Arial"/>
                <w:sz w:val="20"/>
                <w:szCs w:val="20"/>
              </w:rPr>
              <w:t>工作认真，与团队成员能基本完成配合</w:t>
            </w:r>
          </w:p>
        </w:tc>
        <w:tc>
          <w:tcPr>
            <w:tcW w:w="1660" w:type="dxa"/>
            <w:tcBorders>
              <w:bottom w:val="single" w:color="000000" w:sz="4" w:space="0"/>
              <w:right w:val="single" w:color="000000" w:sz="4" w:space="0"/>
            </w:tcBorders>
          </w:tcPr>
          <w:p>
            <w:pPr>
              <w:spacing w:before="0"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ascii="Arial" w:hAnsi="Arial" w:eastAsia="黑体" w:cs="Arial"/>
                <w:sz w:val="20"/>
                <w:szCs w:val="20"/>
              </w:rPr>
              <w:t>工作不认真，与团队成员间配合不默契</w:t>
            </w:r>
          </w:p>
        </w:tc>
        <w:tc>
          <w:tcPr>
            <w:tcW w:w="620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20%</w:t>
            </w:r>
          </w:p>
        </w:tc>
        <w:tc>
          <w:tcPr>
            <w:tcW w:w="1660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ascii="Arial" w:hAnsi="Arial" w:eastAsia="黑体" w:cs="Arial"/>
                <w:sz w:val="20"/>
                <w:szCs w:val="20"/>
              </w:rPr>
              <w:t> </w:t>
            </w:r>
          </w:p>
        </w:tc>
        <w:tc>
          <w:tcPr>
            <w:tcW w:w="920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ascii="Arial" w:hAnsi="Arial" w:eastAsia="黑体" w:cs="Arial"/>
                <w:sz w:val="20"/>
                <w:szCs w:val="20"/>
              </w:rPr>
              <w:t> </w:t>
            </w:r>
          </w:p>
        </w:tc>
        <w:tc>
          <w:tcPr>
            <w:tcW w:w="920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ascii="Arial" w:hAnsi="Arial" w:eastAsia="黑体" w:cs="Arial"/>
                <w:sz w:val="20"/>
                <w:szCs w:val="20"/>
              </w:rPr>
              <w:t> </w:t>
            </w:r>
          </w:p>
        </w:tc>
        <w:tc>
          <w:tcPr>
            <w:tcW w:w="920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ascii="Arial" w:hAnsi="Arial" w:eastAsia="黑体" w:cs="Arial"/>
                <w:sz w:val="20"/>
                <w:szCs w:val="20"/>
              </w:rPr>
              <w:t> </w:t>
            </w:r>
          </w:p>
        </w:tc>
        <w:tc>
          <w:tcPr>
            <w:tcW w:w="920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ascii="Arial" w:hAnsi="Arial" w:eastAsia="黑体" w:cs="Arial"/>
                <w:sz w:val="20"/>
                <w:szCs w:val="20"/>
              </w:rPr>
              <w:t> </w:t>
            </w:r>
          </w:p>
        </w:tc>
        <w:tc>
          <w:tcPr>
            <w:tcW w:w="760" w:type="dxa"/>
            <w:tcBorders>
              <w:bottom w:val="single" w:color="000000" w:sz="4" w:space="0"/>
              <w:right w:val="double" w:color="000000" w:sz="6" w:space="0"/>
            </w:tcBorders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 </w:t>
            </w:r>
          </w:p>
        </w:tc>
      </w:tr>
      <w:tr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002" w:hRule="atLeast"/>
        </w:trPr>
        <w:tc>
          <w:tcPr>
            <w:tcW w:w="1160" w:type="dxa"/>
            <w:tcBorders>
              <w:left w:val="double" w:color="000000" w:sz="6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附加贡献</w:t>
            </w:r>
          </w:p>
        </w:tc>
        <w:tc>
          <w:tcPr>
            <w:tcW w:w="166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before="0"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ascii="Arial" w:hAnsi="Arial" w:eastAsia="黑体" w:cs="Arial"/>
                <w:sz w:val="20"/>
                <w:szCs w:val="20"/>
              </w:rPr>
              <w:t>做出卓越业务创新或绩效改进，对公司经营做出显著的贡献</w:t>
            </w:r>
          </w:p>
        </w:tc>
        <w:tc>
          <w:tcPr>
            <w:tcW w:w="1660" w:type="dxa"/>
            <w:tcBorders>
              <w:bottom w:val="single" w:color="000000" w:sz="4" w:space="0"/>
              <w:right w:val="single" w:color="000000" w:sz="4" w:space="0"/>
            </w:tcBorders>
          </w:tcPr>
          <w:p>
            <w:pPr>
              <w:spacing w:before="0"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ascii="Arial" w:hAnsi="Arial" w:eastAsia="黑体" w:cs="Arial"/>
                <w:sz w:val="20"/>
                <w:szCs w:val="20"/>
              </w:rPr>
              <w:t>在本职能领域内作出创新或额外贡献，对提高本职能工作有贡献</w:t>
            </w:r>
          </w:p>
        </w:tc>
        <w:tc>
          <w:tcPr>
            <w:tcW w:w="1660" w:type="dxa"/>
            <w:tcBorders>
              <w:bottom w:val="single" w:color="000000" w:sz="4" w:space="0"/>
              <w:right w:val="single" w:color="000000" w:sz="4" w:space="0"/>
            </w:tcBorders>
          </w:tcPr>
          <w:p>
            <w:pPr>
              <w:spacing w:before="0"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ascii="Arial" w:hAnsi="Arial" w:eastAsia="黑体" w:cs="Arial"/>
                <w:sz w:val="20"/>
                <w:szCs w:val="20"/>
              </w:rPr>
              <w:t>无额外贡献或损失</w:t>
            </w:r>
          </w:p>
        </w:tc>
        <w:tc>
          <w:tcPr>
            <w:tcW w:w="1660" w:type="dxa"/>
            <w:tcBorders>
              <w:bottom w:val="single" w:color="000000" w:sz="4" w:space="0"/>
              <w:right w:val="single" w:color="000000" w:sz="4" w:space="0"/>
            </w:tcBorders>
          </w:tcPr>
          <w:p>
            <w:pPr>
              <w:spacing w:before="0"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ascii="Arial" w:hAnsi="Arial" w:eastAsia="黑体" w:cs="Arial"/>
                <w:sz w:val="20"/>
                <w:szCs w:val="20"/>
              </w:rPr>
              <w:t>发生失误，为公司形象或财产带来损失</w:t>
            </w:r>
          </w:p>
        </w:tc>
        <w:tc>
          <w:tcPr>
            <w:tcW w:w="620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10%</w:t>
            </w:r>
          </w:p>
        </w:tc>
        <w:tc>
          <w:tcPr>
            <w:tcW w:w="1660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ascii="Arial" w:hAnsi="Arial" w:eastAsia="黑体" w:cs="Arial"/>
                <w:sz w:val="20"/>
                <w:szCs w:val="20"/>
              </w:rPr>
              <w:t> </w:t>
            </w:r>
          </w:p>
        </w:tc>
        <w:tc>
          <w:tcPr>
            <w:tcW w:w="920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ascii="Arial" w:hAnsi="Arial" w:eastAsia="黑体" w:cs="Arial"/>
                <w:sz w:val="20"/>
                <w:szCs w:val="20"/>
              </w:rPr>
              <w:t> </w:t>
            </w:r>
          </w:p>
        </w:tc>
        <w:tc>
          <w:tcPr>
            <w:tcW w:w="920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ascii="Arial" w:hAnsi="Arial" w:eastAsia="黑体" w:cs="Arial"/>
                <w:sz w:val="20"/>
                <w:szCs w:val="20"/>
              </w:rPr>
              <w:t> </w:t>
            </w:r>
          </w:p>
        </w:tc>
        <w:tc>
          <w:tcPr>
            <w:tcW w:w="920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ascii="Arial" w:hAnsi="Arial" w:eastAsia="黑体" w:cs="Arial"/>
                <w:sz w:val="20"/>
                <w:szCs w:val="20"/>
              </w:rPr>
              <w:t> </w:t>
            </w:r>
          </w:p>
        </w:tc>
        <w:tc>
          <w:tcPr>
            <w:tcW w:w="920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ascii="Arial" w:hAnsi="Arial" w:eastAsia="黑体" w:cs="Arial"/>
                <w:sz w:val="20"/>
                <w:szCs w:val="20"/>
              </w:rPr>
              <w:t> </w:t>
            </w:r>
          </w:p>
        </w:tc>
        <w:tc>
          <w:tcPr>
            <w:tcW w:w="760" w:type="dxa"/>
            <w:tcBorders>
              <w:bottom w:val="single" w:color="000000" w:sz="4" w:space="0"/>
              <w:right w:val="double" w:color="000000" w:sz="6" w:space="0"/>
            </w:tcBorders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 </w:t>
            </w:r>
          </w:p>
        </w:tc>
      </w:tr>
      <w:tr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99" w:hRule="atLeast"/>
        </w:trPr>
        <w:tc>
          <w:tcPr>
            <w:tcW w:w="13760" w:type="dxa"/>
            <w:gridSpan w:val="11"/>
            <w:tcBorders>
              <w:top w:val="single" w:color="000000" w:sz="4" w:space="0"/>
              <w:left w:val="doub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请评价者填写本期考核得分（∑各指标得分*指标权重）</w:t>
            </w:r>
          </w:p>
        </w:tc>
        <w:tc>
          <w:tcPr>
            <w:tcW w:w="760" w:type="dxa"/>
            <w:tcBorders>
              <w:bottom w:val="single" w:color="000000" w:sz="4" w:space="0"/>
              <w:right w:val="double" w:color="000000" w:sz="6" w:space="0"/>
            </w:tcBorders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 </w:t>
            </w:r>
          </w:p>
        </w:tc>
      </w:tr>
      <w:tr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99" w:hRule="atLeast"/>
        </w:trPr>
        <w:tc>
          <w:tcPr>
            <w:tcW w:w="13760" w:type="dxa"/>
            <w:gridSpan w:val="11"/>
            <w:tcBorders>
              <w:top w:val="single" w:color="000000" w:sz="4" w:space="0"/>
              <w:left w:val="double" w:color="000000" w:sz="6" w:space="0"/>
              <w:bottom w:val="double" w:color="000000" w:sz="6" w:space="0"/>
              <w:right w:val="single" w:color="000000" w:sz="4" w:space="0"/>
            </w:tcBorders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请评价者填写本期考核结果（A“优秀”、B“良好”、C“称职”、D“待改进”）</w:t>
            </w:r>
          </w:p>
        </w:tc>
        <w:tc>
          <w:tcPr>
            <w:tcW w:w="760" w:type="dxa"/>
            <w:tcBorders>
              <w:bottom w:val="double" w:color="000000" w:sz="6" w:space="0"/>
              <w:right w:val="double" w:color="000000" w:sz="6" w:space="0"/>
            </w:tcBorders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 </w:t>
            </w:r>
          </w:p>
        </w:tc>
      </w:tr>
      <w:tr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70" w:hRule="atLeast"/>
        </w:trPr>
        <w:tc>
          <w:tcPr>
            <w:tcW w:w="1160" w:type="dxa"/>
            <w:vAlign w:val="center"/>
          </w:tcPr>
          <w:p>
            <w:pPr>
              <w:snapToGrid w:val="0"/>
              <w:spacing w:before="0" w:after="0" w:line="240" w:lineRule="auto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</w:p>
        </w:tc>
        <w:tc>
          <w:tcPr>
            <w:tcW w:w="1660" w:type="dxa"/>
            <w:vAlign w:val="center"/>
          </w:tcPr>
          <w:p>
            <w:pPr>
              <w:snapToGrid w:val="0"/>
              <w:spacing w:before="0"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1660" w:type="dxa"/>
            <w:vAlign w:val="center"/>
          </w:tcPr>
          <w:p>
            <w:pPr>
              <w:snapToGrid w:val="0"/>
              <w:spacing w:before="0"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1660" w:type="dxa"/>
            <w:vAlign w:val="center"/>
          </w:tcPr>
          <w:p>
            <w:pPr>
              <w:snapToGrid w:val="0"/>
              <w:spacing w:before="0"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1660" w:type="dxa"/>
            <w:vAlign w:val="center"/>
          </w:tcPr>
          <w:p>
            <w:pPr>
              <w:snapToGrid w:val="0"/>
              <w:spacing w:before="0"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620" w:type="dxa"/>
            <w:vAlign w:val="center"/>
          </w:tcPr>
          <w:p>
            <w:pPr>
              <w:snapToGrid w:val="0"/>
              <w:spacing w:before="0"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1660" w:type="dxa"/>
            <w:vAlign w:val="center"/>
          </w:tcPr>
          <w:p>
            <w:pPr>
              <w:snapToGrid w:val="0"/>
              <w:spacing w:before="0"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920" w:type="dxa"/>
            <w:vAlign w:val="center"/>
          </w:tcPr>
          <w:p>
            <w:pPr>
              <w:snapToGrid w:val="0"/>
              <w:spacing w:before="0"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920" w:type="dxa"/>
            <w:vAlign w:val="center"/>
          </w:tcPr>
          <w:p>
            <w:pPr>
              <w:snapToGrid w:val="0"/>
              <w:spacing w:before="0"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920" w:type="dxa"/>
            <w:vAlign w:val="center"/>
          </w:tcPr>
          <w:p>
            <w:pPr>
              <w:snapToGrid w:val="0"/>
              <w:spacing w:before="0"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920" w:type="dxa"/>
            <w:vAlign w:val="center"/>
          </w:tcPr>
          <w:p>
            <w:pPr>
              <w:snapToGrid w:val="0"/>
              <w:spacing w:before="0"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760" w:type="dxa"/>
            <w:vAlign w:val="center"/>
          </w:tcPr>
          <w:p>
            <w:pPr>
              <w:snapToGrid w:val="0"/>
              <w:spacing w:before="0"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62" w:hRule="atLeast"/>
        </w:trPr>
        <w:tc>
          <w:tcPr>
            <w:tcW w:w="14520" w:type="dxa"/>
            <w:gridSpan w:val="12"/>
            <w:tcBorders>
              <w:top w:val="double" w:color="000000" w:sz="6" w:space="0"/>
              <w:left w:val="double" w:color="000000" w:sz="6" w:space="0"/>
              <w:bottom w:val="single" w:color="000000" w:sz="4" w:space="0"/>
              <w:right w:val="double" w:color="000000" w:sz="6" w:space="0"/>
            </w:tcBorders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期初目标设定确认</w:t>
            </w:r>
          </w:p>
        </w:tc>
      </w:tr>
      <w:tr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62" w:hRule="atLeast"/>
        </w:trPr>
        <w:tc>
          <w:tcPr>
            <w:tcW w:w="1160" w:type="dxa"/>
            <w:tcBorders>
              <w:top w:val="single" w:color="000000" w:sz="4" w:space="0"/>
              <w:left w:val="doub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本人签名</w:t>
            </w:r>
          </w:p>
        </w:tc>
        <w:tc>
          <w:tcPr>
            <w:tcW w:w="7260" w:type="dxa"/>
            <w:gridSpan w:val="5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660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2760" w:type="dxa"/>
            <w:gridSpan w:val="3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评估者签名</w:t>
            </w:r>
          </w:p>
        </w:tc>
        <w:tc>
          <w:tcPr>
            <w:tcW w:w="1680" w:type="dxa"/>
            <w:gridSpan w:val="2"/>
            <w:tcBorders>
              <w:top w:val="single" w:color="000000" w:sz="4" w:space="0"/>
              <w:bottom w:val="single" w:color="000000" w:sz="4" w:space="0"/>
              <w:right w:val="double" w:color="000000" w:sz="6" w:space="0"/>
            </w:tcBorders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 </w:t>
            </w:r>
          </w:p>
        </w:tc>
      </w:tr>
      <w:tr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99" w:hRule="atLeast"/>
        </w:trPr>
        <w:tc>
          <w:tcPr>
            <w:tcW w:w="1160" w:type="dxa"/>
            <w:tcBorders>
              <w:top w:val="single" w:color="000000" w:sz="4" w:space="0"/>
              <w:left w:val="double" w:color="000000" w:sz="6" w:space="0"/>
              <w:bottom w:val="double" w:color="000000" w:sz="6" w:space="0"/>
              <w:right w:val="single" w:color="000000" w:sz="4" w:space="0"/>
            </w:tcBorders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确认日期</w:t>
            </w:r>
          </w:p>
        </w:tc>
        <w:tc>
          <w:tcPr>
            <w:tcW w:w="7260" w:type="dxa"/>
            <w:gridSpan w:val="5"/>
            <w:tcBorders>
              <w:top w:val="single" w:color="000000" w:sz="4" w:space="0"/>
              <w:left w:val="single" w:color="000000" w:sz="4" w:space="0"/>
              <w:bottom w:val="double" w:color="000000" w:sz="6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660" w:type="dxa"/>
            <w:tcBorders>
              <w:bottom w:val="double" w:color="000000" w:sz="6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2760" w:type="dxa"/>
            <w:gridSpan w:val="3"/>
            <w:tcBorders>
              <w:top w:val="single" w:color="000000" w:sz="4" w:space="0"/>
              <w:bottom w:val="double" w:color="000000" w:sz="6" w:space="0"/>
              <w:right w:val="single" w:color="000000" w:sz="4" w:space="0"/>
            </w:tcBorders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确认日期</w:t>
            </w:r>
          </w:p>
        </w:tc>
        <w:tc>
          <w:tcPr>
            <w:tcW w:w="1680" w:type="dxa"/>
            <w:gridSpan w:val="2"/>
            <w:tcBorders>
              <w:top w:val="single" w:color="000000" w:sz="4" w:space="0"/>
              <w:bottom w:val="double" w:color="000000" w:sz="6" w:space="0"/>
              <w:right w:val="double" w:color="000000" w:sz="6" w:space="0"/>
            </w:tcBorders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 </w:t>
            </w:r>
          </w:p>
        </w:tc>
      </w:tr>
      <w:tr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70" w:hRule="atLeast"/>
        </w:trPr>
        <w:tc>
          <w:tcPr>
            <w:tcW w:w="1160" w:type="dxa"/>
            <w:vAlign w:val="center"/>
          </w:tcPr>
          <w:p>
            <w:pPr>
              <w:snapToGrid w:val="0"/>
              <w:spacing w:before="0" w:after="0" w:line="240" w:lineRule="auto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</w:p>
        </w:tc>
        <w:tc>
          <w:tcPr>
            <w:tcW w:w="1660" w:type="dxa"/>
            <w:vAlign w:val="center"/>
          </w:tcPr>
          <w:p>
            <w:pPr>
              <w:snapToGrid w:val="0"/>
              <w:spacing w:before="0" w:after="0" w:line="240" w:lineRule="auto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</w:p>
        </w:tc>
        <w:tc>
          <w:tcPr>
            <w:tcW w:w="1660" w:type="dxa"/>
            <w:vAlign w:val="center"/>
          </w:tcPr>
          <w:p>
            <w:pPr>
              <w:snapToGrid w:val="0"/>
              <w:spacing w:before="0" w:after="0" w:line="240" w:lineRule="auto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</w:p>
        </w:tc>
        <w:tc>
          <w:tcPr>
            <w:tcW w:w="1660" w:type="dxa"/>
            <w:vAlign w:val="center"/>
          </w:tcPr>
          <w:p>
            <w:pPr>
              <w:snapToGrid w:val="0"/>
              <w:spacing w:before="0" w:after="0" w:line="240" w:lineRule="auto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</w:p>
        </w:tc>
        <w:tc>
          <w:tcPr>
            <w:tcW w:w="1660" w:type="dxa"/>
            <w:vAlign w:val="center"/>
          </w:tcPr>
          <w:p>
            <w:pPr>
              <w:snapToGrid w:val="0"/>
              <w:spacing w:before="0" w:after="0" w:line="240" w:lineRule="auto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</w:p>
        </w:tc>
        <w:tc>
          <w:tcPr>
            <w:tcW w:w="620" w:type="dxa"/>
            <w:vAlign w:val="center"/>
          </w:tcPr>
          <w:p>
            <w:pPr>
              <w:snapToGrid w:val="0"/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</w:p>
        </w:tc>
        <w:tc>
          <w:tcPr>
            <w:tcW w:w="1660" w:type="dxa"/>
            <w:vAlign w:val="center"/>
          </w:tcPr>
          <w:p>
            <w:pPr>
              <w:snapToGrid w:val="0"/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</w:p>
        </w:tc>
        <w:tc>
          <w:tcPr>
            <w:tcW w:w="920" w:type="dxa"/>
            <w:vAlign w:val="center"/>
          </w:tcPr>
          <w:p>
            <w:pPr>
              <w:snapToGrid w:val="0"/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</w:p>
        </w:tc>
        <w:tc>
          <w:tcPr>
            <w:tcW w:w="920" w:type="dxa"/>
            <w:vAlign w:val="center"/>
          </w:tcPr>
          <w:p>
            <w:pPr>
              <w:snapToGrid w:val="0"/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</w:p>
        </w:tc>
        <w:tc>
          <w:tcPr>
            <w:tcW w:w="920" w:type="dxa"/>
            <w:vAlign w:val="center"/>
          </w:tcPr>
          <w:p>
            <w:pPr>
              <w:snapToGrid w:val="0"/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</w:p>
        </w:tc>
        <w:tc>
          <w:tcPr>
            <w:tcW w:w="920" w:type="dxa"/>
            <w:vAlign w:val="center"/>
          </w:tcPr>
          <w:p>
            <w:pPr>
              <w:snapToGrid w:val="0"/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</w:p>
        </w:tc>
        <w:tc>
          <w:tcPr>
            <w:tcW w:w="760" w:type="dxa"/>
            <w:vAlign w:val="center"/>
          </w:tcPr>
          <w:p>
            <w:pPr>
              <w:snapToGrid w:val="0"/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62" w:hRule="atLeast"/>
        </w:trPr>
        <w:tc>
          <w:tcPr>
            <w:tcW w:w="14520" w:type="dxa"/>
            <w:gridSpan w:val="12"/>
            <w:tcBorders>
              <w:top w:val="double" w:color="000000" w:sz="6" w:space="0"/>
              <w:left w:val="double" w:color="000000" w:sz="6" w:space="0"/>
              <w:bottom w:val="single" w:color="000000" w:sz="4" w:space="0"/>
              <w:right w:val="double" w:color="000000" w:sz="6" w:space="0"/>
            </w:tcBorders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第一次期中绩效辅导谈话记录</w:t>
            </w:r>
          </w:p>
        </w:tc>
      </w:tr>
      <w:tr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099" w:hRule="atLeast"/>
        </w:trPr>
        <w:tc>
          <w:tcPr>
            <w:tcW w:w="1160" w:type="dxa"/>
            <w:tcBorders>
              <w:left w:val="doub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自我</w:t>
            </w: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br w:type="textWrapping"/>
            </w: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评语</w:t>
            </w:r>
          </w:p>
        </w:tc>
        <w:tc>
          <w:tcPr>
            <w:tcW w:w="13360" w:type="dxa"/>
            <w:gridSpan w:val="1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double" w:color="000000" w:sz="6" w:space="0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 </w:t>
            </w:r>
          </w:p>
        </w:tc>
      </w:tr>
      <w:tr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099" w:hRule="atLeast"/>
        </w:trPr>
        <w:tc>
          <w:tcPr>
            <w:tcW w:w="1160" w:type="dxa"/>
            <w:tcBorders>
              <w:left w:val="double" w:color="000000" w:sz="6" w:space="0"/>
              <w:bottom w:val="double" w:color="000000" w:sz="6" w:space="0"/>
              <w:right w:val="single" w:color="000000" w:sz="4" w:space="0"/>
            </w:tcBorders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上级</w:t>
            </w: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br w:type="textWrapping"/>
            </w: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评语</w:t>
            </w:r>
          </w:p>
        </w:tc>
        <w:tc>
          <w:tcPr>
            <w:tcW w:w="13360" w:type="dxa"/>
            <w:gridSpan w:val="11"/>
            <w:tcBorders>
              <w:top w:val="single" w:color="000000" w:sz="4" w:space="0"/>
              <w:bottom w:val="double" w:color="000000" w:sz="6" w:space="0"/>
              <w:right w:val="double" w:color="000000" w:sz="6" w:space="0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 </w:t>
            </w:r>
          </w:p>
        </w:tc>
      </w:tr>
      <w:tr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55" w:hRule="atLeast"/>
        </w:trPr>
        <w:tc>
          <w:tcPr>
            <w:tcW w:w="14520" w:type="dxa"/>
            <w:gridSpan w:val="12"/>
            <w:tcBorders>
              <w:top w:val="double" w:color="000000" w:sz="6" w:space="0"/>
              <w:left w:val="double" w:color="000000" w:sz="6" w:space="0"/>
              <w:bottom w:val="single" w:color="000000" w:sz="4" w:space="0"/>
              <w:right w:val="double" w:color="000000" w:sz="6" w:space="0"/>
            </w:tcBorders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第二次期中绩效辅导谈话记录</w:t>
            </w:r>
          </w:p>
        </w:tc>
      </w:tr>
      <w:tr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099" w:hRule="atLeast"/>
        </w:trPr>
        <w:tc>
          <w:tcPr>
            <w:tcW w:w="1160" w:type="dxa"/>
            <w:tcBorders>
              <w:left w:val="doub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自我评语</w:t>
            </w:r>
          </w:p>
        </w:tc>
        <w:tc>
          <w:tcPr>
            <w:tcW w:w="13360" w:type="dxa"/>
            <w:gridSpan w:val="1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double" w:color="000000" w:sz="6" w:space="0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 </w:t>
            </w:r>
          </w:p>
        </w:tc>
      </w:tr>
      <w:tr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099" w:hRule="atLeast"/>
        </w:trPr>
        <w:tc>
          <w:tcPr>
            <w:tcW w:w="1160" w:type="dxa"/>
            <w:tcBorders>
              <w:left w:val="double" w:color="000000" w:sz="6" w:space="0"/>
              <w:bottom w:val="double" w:color="000000" w:sz="6" w:space="0"/>
              <w:right w:val="single" w:color="000000" w:sz="4" w:space="0"/>
            </w:tcBorders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上级</w:t>
            </w: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br w:type="textWrapping"/>
            </w: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评语</w:t>
            </w:r>
          </w:p>
        </w:tc>
        <w:tc>
          <w:tcPr>
            <w:tcW w:w="13360" w:type="dxa"/>
            <w:gridSpan w:val="11"/>
            <w:tcBorders>
              <w:top w:val="single" w:color="000000" w:sz="4" w:space="0"/>
              <w:bottom w:val="double" w:color="000000" w:sz="6" w:space="0"/>
              <w:right w:val="double" w:color="000000" w:sz="6" w:space="0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 </w:t>
            </w:r>
          </w:p>
        </w:tc>
      </w:tr>
      <w:tr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95" w:hRule="atLeast"/>
        </w:trPr>
        <w:tc>
          <w:tcPr>
            <w:tcW w:w="14520" w:type="dxa"/>
            <w:gridSpan w:val="12"/>
            <w:tcBorders>
              <w:top w:val="double" w:color="000000" w:sz="6" w:space="0"/>
              <w:left w:val="double" w:color="000000" w:sz="6" w:space="0"/>
              <w:bottom w:val="single" w:color="000000" w:sz="4" w:space="0"/>
              <w:right w:val="double" w:color="000000" w:sz="6" w:space="0"/>
            </w:tcBorders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期末绩效评价谈话记录</w:t>
            </w:r>
          </w:p>
        </w:tc>
      </w:tr>
      <w:tr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099" w:hRule="atLeast"/>
        </w:trPr>
        <w:tc>
          <w:tcPr>
            <w:tcW w:w="1160" w:type="dxa"/>
            <w:tcBorders>
              <w:left w:val="doub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自我</w:t>
            </w: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br w:type="textWrapping"/>
            </w: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评语</w:t>
            </w:r>
          </w:p>
        </w:tc>
        <w:tc>
          <w:tcPr>
            <w:tcW w:w="13360" w:type="dxa"/>
            <w:gridSpan w:val="1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double" w:color="000000" w:sz="6" w:space="0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 </w:t>
            </w:r>
          </w:p>
        </w:tc>
      </w:tr>
      <w:tr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099" w:hRule="atLeast"/>
        </w:trPr>
        <w:tc>
          <w:tcPr>
            <w:tcW w:w="1160" w:type="dxa"/>
            <w:tcBorders>
              <w:left w:val="double" w:color="000000" w:sz="6" w:space="0"/>
              <w:bottom w:val="double" w:color="000000" w:sz="6" w:space="0"/>
              <w:right w:val="single" w:color="000000" w:sz="4" w:space="0"/>
            </w:tcBorders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上级</w:t>
            </w: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br w:type="textWrapping"/>
            </w: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评语</w:t>
            </w:r>
          </w:p>
        </w:tc>
        <w:tc>
          <w:tcPr>
            <w:tcW w:w="13360" w:type="dxa"/>
            <w:gridSpan w:val="11"/>
            <w:tcBorders>
              <w:top w:val="single" w:color="000000" w:sz="4" w:space="0"/>
              <w:bottom w:val="double" w:color="000000" w:sz="6" w:space="0"/>
              <w:right w:val="double" w:color="000000" w:sz="6" w:space="0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 </w:t>
            </w:r>
          </w:p>
        </w:tc>
      </w:tr>
    </w:tbl>
    <w:p>
      <w:pPr>
        <w:autoSpaceDE w:val="0"/>
        <w:spacing w:before="0" w:after="0" w:line="520" w:lineRule="exact"/>
        <w:jc w:val="both"/>
        <w:rPr>
          <w:rFonts w:ascii="Arial" w:hAnsi="Arial" w:eastAsia="仿宋_GB2312" w:cs="Arial"/>
          <w:sz w:val="28"/>
          <w:szCs w:val="28"/>
        </w:rPr>
      </w:pPr>
    </w:p>
    <w:p>
      <w:pPr>
        <w:autoSpaceDE w:val="0"/>
        <w:spacing w:before="0" w:after="0" w:line="520" w:lineRule="exact"/>
        <w:jc w:val="both"/>
        <w:rPr>
          <w:rFonts w:ascii="Arial" w:hAnsi="Arial" w:eastAsia="仿宋_GB2312" w:cs="Arial"/>
          <w:sz w:val="28"/>
          <w:szCs w:val="28"/>
        </w:rPr>
      </w:pPr>
    </w:p>
    <w:sectPr>
      <w:pgSz w:w="16838" w:h="11906" w:orient="landscape"/>
      <w:pgMar w:top="1800" w:right="1440" w:bottom="180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Q1OWE4ZDIzNGE0MzNlYWM3OTAzMTdiZWY5ZWJjOWI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F70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autoRedefine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autoRedefine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autoRedefine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autoRedefine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autoRedefine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autoRedefine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autoRedefine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autoRedefine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autoRedefine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autoRedefine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autoRedefine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autoRedefine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autoRedefine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autoRedefine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autoRedefine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autoRedefine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autoRedefine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1</cp:lastModifiedBy>
  <dcterms:modified xsi:type="dcterms:W3CDTF">2026-07-03T04:46:37Z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AE503478882F4B89BCD2489FE3A8AB4B_12</vt:lpwstr>
  </property>
</Properties>
</file>